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FF0000"/>
          <w:sz w:val="26"/>
          <w:szCs w:val="26"/>
        </w:rPr>
        <w:t>BÀI 27. CÔNG CỤ VẼ VÀ MỘT SỐ ỨNG DỤNG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1. Câu trắc nghiệm nhiều lựa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1. </w:t>
      </w:r>
      <w:r>
        <w:rPr>
          <w:rFonts w:ascii="Archivo Narrow" w:hAnsi="Archivo Narrow" w:cs="Archivo Narrow"/>
          <w:sz w:val="26"/>
          <w:szCs w:val="26"/>
        </w:rPr>
        <w:t>Công cụ Clone được sử dụng để làm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Sao chép chính xác và nhân bản một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Loại bỏ các khuyết điểm trên ảnh một cách tự động và mịn màng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Giá trị màu nổi sẽ được sử dụng trong các công cụ hoạt động với màu nổi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Giá trị màu nền sẽ được sử dụng trong các công cụ hoạt động với màu nền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2. </w:t>
      </w:r>
      <w:r>
        <w:rPr>
          <w:rFonts w:ascii="Archivo Narrow" w:hAnsi="Archivo Narrow" w:cs="Archivo Narrow"/>
          <w:sz w:val="26"/>
          <w:szCs w:val="26"/>
        </w:rPr>
        <w:t>Trong GIMP các công cụ vẽ được cung cấp trong menu nào sau đây?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Tools -&gt; Selection Tools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Tools -&gt; Toolbox.</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C.</w:t>
      </w:r>
      <w:r>
        <w:rPr>
          <w:rFonts w:ascii="Archivo Narrow" w:hAnsi="Archivo Narrow" w:cs="Archivo Narrow"/>
          <w:sz w:val="26"/>
          <w:szCs w:val="26"/>
        </w:rPr>
        <w:t xml:space="preserve"> Tools -&gt; Paint Tools.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Tools -&gt; Transform Tools.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3. </w:t>
      </w:r>
      <w:r>
        <w:rPr>
          <w:rFonts w:ascii="Archivo Narrow" w:hAnsi="Archivo Narrow" w:cs="Archivo Narrow"/>
          <w:sz w:val="26"/>
          <w:szCs w:val="26"/>
        </w:rPr>
        <w:t>Nêu chức năng của công cụ Paint Brush là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A</w:t>
      </w:r>
      <w:r>
        <w:rPr>
          <w:rFonts w:ascii="Archivo Narrow" w:hAnsi="Archivo Narrow" w:cs="Archivo Narrow"/>
          <w:sz w:val="26"/>
          <w:szCs w:val="26"/>
        </w:rPr>
        <w:t>. Vẽ thêm cho lớp đang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Vẽ bằng cách sao chép chính xác một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Vẽ bằng cách sao chép một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Tô màu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4. </w:t>
      </w:r>
      <w:r>
        <w:rPr>
          <w:rFonts w:ascii="Archivo Narrow" w:hAnsi="Archivo Narrow" w:cs="Archivo Narrow"/>
          <w:sz w:val="26"/>
          <w:szCs w:val="26"/>
        </w:rPr>
        <w:t>Chức năng của công cụ Clone là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Vẽ bằng cách sao chép một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Xóa điểm ảnh trên lớp đang chọn hoặc một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C.</w:t>
      </w:r>
      <w:r>
        <w:rPr>
          <w:rFonts w:ascii="Archivo Narrow" w:hAnsi="Archivo Narrow" w:cs="Archivo Narrow"/>
          <w:sz w:val="26"/>
          <w:szCs w:val="26"/>
        </w:rPr>
        <w:t xml:space="preserve"> Vẽ bằng cách sao chép chính xác một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Tô màu chuyển sắc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5. </w:t>
      </w:r>
      <w:r>
        <w:rPr>
          <w:rFonts w:ascii="Archivo Narrow" w:hAnsi="Archivo Narrow" w:cs="Archivo Narrow"/>
          <w:sz w:val="26"/>
          <w:szCs w:val="26"/>
        </w:rPr>
        <w:t>Chức năng của công cụ Bucket fill là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Tô màu chuyển sắc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Vẽ thêm cho lớp đang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Vẽ bằng cách sao chép một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D</w:t>
      </w:r>
      <w:r>
        <w:rPr>
          <w:rFonts w:ascii="Archivo Narrow" w:hAnsi="Archivo Narrow" w:cs="Archivo Narrow"/>
          <w:sz w:val="26"/>
          <w:szCs w:val="26"/>
        </w:rPr>
        <w:t>. Tô màu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6. </w:t>
      </w:r>
      <w:r>
        <w:rPr>
          <w:rFonts w:ascii="Archivo Narrow" w:hAnsi="Archivo Narrow" w:cs="Archivo Narrow"/>
          <w:sz w:val="26"/>
          <w:szCs w:val="26"/>
        </w:rPr>
        <w:t>Công cụ Healing được sử dụng để làm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Loại bỏ các khuyết điểm trên ảnh một cách tự động và mịn màng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Vẽ bằng cách sao chép một vùng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Giá trị màu nổi sẽ được sử dụng trong các công cụ hoạt động với màu nổi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Giá trị màu nền sẽ được sử dụng trong các công cụ hoạt động với màu nền</w:t>
      </w:r>
    </w:p>
    <w:p w:rsidR="00A77B3E" w:rsidRDefault="00000000">
      <w:pPr>
        <w:spacing w:before="40"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lastRenderedPageBreak/>
        <w:t>Phần 2. Câu trắc nghiệm đúng/sai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1. Các nhận định nào sau đây là đúng về Lớp ảnh (Layer) trong chỉnh sửa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Lớp ảnh giúp xử lí các phần riêng biệt của bức ảnh mà không làm ảnh hưởng đến các phần khác của ảnh tổng thể.</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Có thể thêm, xóa hoặc thay đổi thứ tự hiển thị của các lớp ảnh bằng cách kéo thả chúng lên trên hoặc xuống dưới.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Mỗi lớp ảnh chứa một số đối tượng của ảnh để có thể được xử lí một cách riêng biệt.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Một khi đã tạo, thứ tự của các lớp ảnh là cố định và không thể thay đổi được nữa.</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2. Về các công cụ vẽ và chỉnh sửa ảnh trong GIMP, các phát biểu sau đây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Công cụ Clone dùng để sao chép nguyên gốc một vùng ảnh, còn công cụ Healing kết hợp việc sao chép với chỉnh sửa để hình ảnh trông tự nhiên hơn.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Công cụ Paint Brush dùng để tô màu cho một vùng chọn, còn Bucket Fill dùng để vẽ các nét cọ lên lớp đang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Công cụ Eraser dùng để xóa các điểm ảnh trên lớp đang chọn, nếu lớp có kênh alpha thì vùng bị xóa sẽ trở nên trong suốt, nếu không thì sẽ hiển thị màu nền.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Các công cụ vẽ như Paint Brush, Bucket Fill là phương tiện để thêm chi tiết hoặc loại bỏ các nhược điểm trên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ĐSĐĐ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3. Các nhận định nào đúng về kênh alpha và màu sắc?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Ngoài ba kênh màu cơ bản R, G, B, một lớp ảnh có thể có thêm kênh alpha để lưu trữ thông tin về độ trong suốt.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Màu nổi (Foreground) được mặc định là màu vẽ, còn màu nền (Background) là màu được tô vào khi dùng công cụ Eraser trên lớp không có kênh alpha.</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Nếu lớp không có kênh alpha, nó sẽ là lớp mờ đục hoàn toàn và không thể nhìn thấy các lớp ảnh ở dưới.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Mọi lớp ảnh được tạo trong GIMP đều tự động có sẵn kênh alpha.</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4. Khi thực hành xoá chi tiết thừa trên ảnh bằng công cụ Clone và Healing, các nhận định sau đây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xoá một chi tiết, người dùng cần xác định vùng nguồn bằng cách giữ phím Ctrl và nháy chuột, sau đó di chuyển chuột đến vùng cần sửa để sao chép điểm ảnh từ vùng nguồn.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Công cụ Healing luôn cho kết quả tốt hơn công cụ Clone trong mọi trường hợp, vì nó có khả năng kết hợp màu sắc một cách tự nhiên.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c. Khi xóa gạch đen trên nền ảnh sát với lá cây, công cụ Healing có thể làm lem màu của lá cây vào vùng ảnh hưởng.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Cả hai công cụ Clone và Healing đều có thể được dùng để xóa các chi tiết thừa như dây điện trên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ĐSĐĐ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5. Về các bước thực hành tách nền và thay nền trời cho ảnh, các phát biểu sau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tách nền, cần nhân đôi lớp ảnh gốc và thêm kênh alpha cho lớp ảnh mới để có thể xoá nền và làm nó trong suốt.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Công cụ Eraser được dùng để tách các phần của tiền cảnh, giúp làm nổi bật đối tượng chính.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Để tạo nền trời mới, ta tạo một lớp mới nằm trên lớp tiền cảnh và dùng công cụ Gradient để tô màu.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Sau khi tách nền, phần nền cũ sẽ tự động được thay bằng màu trắng hoặc đen tuỳ vào cài đặt của người dùng.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ĐĐSS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sz w:val="26"/>
          <w:szCs w:val="26"/>
        </w:rPr>
        <w:t>Câu 1:</w:t>
      </w:r>
      <w:r>
        <w:rPr>
          <w:rFonts w:ascii="Archivo Narrow" w:hAnsi="Archivo Narrow" w:cs="Archivo Narrow"/>
          <w:sz w:val="26"/>
          <w:szCs w:val="26"/>
        </w:rPr>
        <w:t xml:space="preserve"> Lớp ảnh (Layer) trong GIMP là một thành phần quan trọng cho phép người dùng xử lý các phần khác nhau của ảnh một cách riêng biệt. </w:t>
      </w:r>
      <w:r>
        <w:rPr>
          <w:rFonts w:ascii="Archivo Narrow" w:hAnsi="Archivo Narrow" w:cs="Archivo Narrow"/>
          <w:color w:val="212529"/>
          <w:sz w:val="26"/>
          <w:szCs w:val="26"/>
          <w:shd w:val="solid" w:color="FFFFFF" w:fill="FFFFFF"/>
        </w:rPr>
        <w:t>Có một số nhận định về lớp ảnh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Mỗi lớp ảnh chứa các đối tượng khác nhau và có thể được xử lý riêng biệt.(đ)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Thứ tự sắp xếp các lớp không ảnh hưởng đến kết quả cuối cùng của ảnh sản phẩm.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Tạo một lớp mới trong GIMP có thể thực hiện bằng lệnh "New Layer".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Việc chỉnh sửa một lớp cụ thể trong GIMP yêu cầu người dùng chọn lớp đó trước khi thực hiện thao tác.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sz w:val="26"/>
          <w:szCs w:val="26"/>
        </w:rPr>
        <w:t>Câu 2:</w:t>
      </w:r>
      <w:r>
        <w:rPr>
          <w:rFonts w:ascii="Archivo Narrow" w:hAnsi="Archivo Narrow" w:cs="Archivo Narrow"/>
          <w:sz w:val="26"/>
          <w:szCs w:val="26"/>
        </w:rPr>
        <w:t xml:space="preserve"> Các tác vụ cơ bản trên lớp ảnh trong GIMP cho phép người dùng tạo, xóa và sao chép các lớp để quản lý nội dung của ảnh. </w:t>
      </w:r>
      <w:r>
        <w:rPr>
          <w:rFonts w:ascii="Archivo Narrow" w:hAnsi="Archivo Narrow" w:cs="Archivo Narrow"/>
          <w:color w:val="212529"/>
          <w:sz w:val="26"/>
          <w:szCs w:val="26"/>
          <w:shd w:val="solid" w:color="FFFFFF" w:fill="FFFFFF"/>
        </w:rPr>
        <w:t>Có một số nhận định về ảnh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Tạo một bản sao của lớp được chọn có thể thực hiện bằng lệnh "Duplicate Layer".(đ)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Lệnh "Delete Layer" được sử dụng để xóa toàn bộ ảnh, không chỉ lớp được chọn.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"Merge Down" là lệnh dùng để gộp lớp hiện tại với lớp ngay dưới nó.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Xóa một lớp ảnh trong GIMP có thể thực hiện mà không ảnh hưởng đến các lớp khác.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tự luận: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i/>
          <w:iCs/>
          <w:sz w:val="26"/>
          <w:szCs w:val="26"/>
        </w:rPr>
        <w:t>Thế nào là một lớp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-&gt; Một lớp ảnh sẽ chứa một số đối tượng hình ảnh, thứ tự sắp xếp các các lớp ảnh và độ trong suốt của mỗi lớp ảnh sẽ ảnh hưởng đến hình ảnh tổng thể của tệp ảnh.</w:t>
      </w:r>
    </w:p>
    <w:p w:rsidR="00A77B3E" w:rsidRDefault="00A77B3E">
      <w:pPr>
        <w:spacing w:before="40" w:after="96" w:line="240" w:lineRule="auto"/>
        <w:jc w:val="both"/>
        <w:rPr>
          <w:rFonts w:ascii="Archivo Narrow" w:hAnsi="Archivo Narrow" w:cs="Archivo Narrow"/>
          <w:sz w:val="26"/>
          <w:szCs w:val="26"/>
        </w:rPr>
      </w:pPr>
    </w:p>
    <w:sectPr w:rsidR="00A77B3E">
      <w:headerReference w:type="default" r:id="rId6"/>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524E" w:rsidRDefault="0013524E">
      <w:pPr>
        <w:spacing w:after="0" w:line="240" w:lineRule="auto"/>
      </w:pPr>
      <w:r>
        <w:separator/>
      </w:r>
    </w:p>
  </w:endnote>
  <w:endnote w:type="continuationSeparator" w:id="0">
    <w:p w:rsidR="0013524E" w:rsidRDefault="0013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524E" w:rsidRDefault="0013524E">
      <w:pPr>
        <w:spacing w:after="0" w:line="240" w:lineRule="auto"/>
      </w:pPr>
      <w:r>
        <w:separator/>
      </w:r>
    </w:p>
  </w:footnote>
  <w:footnote w:type="continuationSeparator" w:id="0">
    <w:p w:rsidR="0013524E" w:rsidRDefault="00135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jc w:val="center"/>
    </w:pPr>
    <w:r>
      <w:fldChar w:fldCharType="begin"/>
    </w:r>
    <w:r>
      <w:instrText>PAGE</w:instrText>
    </w:r>
    <w:r w:rsidR="00346957">
      <w:fldChar w:fldCharType="separate"/>
    </w:r>
    <w:r w:rsidR="00346957">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3524E"/>
    <w:rsid w:val="00346957"/>
    <w:rsid w:val="00A77B3E"/>
    <w:rsid w:val="00CA2A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1897F8F-87E4-4E1D-8B6C-A5D3BA36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cs="Calibri"/>
      <w:color w:val="000000"/>
      <w:kern w:val="0"/>
      <w:sz w:val="22"/>
      <w:szCs w:val="22"/>
    </w:rPr>
  </w:style>
  <w:style w:type="paragraph" w:styleId="Heading1">
    <w:name w:val="heading 1"/>
    <w:basedOn w:val="Normal"/>
    <w:next w:val="Normal"/>
    <w:link w:val="Heading1Char"/>
    <w:uiPriority w:val="9"/>
    <w:qFormat/>
    <w:rsid w:val="00EF7B96"/>
    <w:pPr>
      <w:keepNext/>
      <w:keepLines/>
      <w:spacing w:before="480" w:after="12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2026-01-19T03:50:00Z</dcterms:created>
  <dcterms:modified xsi:type="dcterms:W3CDTF">2026-01-19T03:50:00Z</dcterms:modified>
</cp:coreProperties>
</file>